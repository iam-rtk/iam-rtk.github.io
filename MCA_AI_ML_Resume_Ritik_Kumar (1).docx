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35B39">
      <w:pPr>
        <w:pStyle w:val="36"/>
        <w:ind w:firstLine="2650" w:firstLineChars="500"/>
      </w:pPr>
      <w:r>
        <w:t>Ritik Kumar</w:t>
      </w:r>
    </w:p>
    <w:p w14:paraId="674C967E">
      <w:pPr>
        <w:rPr>
          <w:rFonts w:hint="default"/>
          <w:lang w:val="en-IN"/>
        </w:rPr>
      </w:pPr>
      <w:r>
        <w:t>📞 +91-7505271382| 📧 rk1357192@gmail.com | 🌐 LinkedIn:</w:t>
      </w:r>
      <w:r>
        <w:rPr>
          <w:rFonts w:hint="default"/>
        </w:rPr>
        <w:t>https://www.linkedin.com/in/ritik-kumar-9b73123a0</w:t>
      </w:r>
      <w:r>
        <w:rPr>
          <w:rFonts w:hint="default"/>
          <w:lang w:val="en-IN"/>
        </w:rPr>
        <w:t>/</w:t>
      </w:r>
    </w:p>
    <w:p w14:paraId="05A816A4">
      <w:pPr>
        <w:rPr>
          <w:rFonts w:hint="default"/>
          <w:lang w:val="en-IN"/>
        </w:rPr>
      </w:pPr>
      <w:r>
        <w:t xml:space="preserve">  | GitHub:</w:t>
      </w:r>
      <w:r>
        <w:rPr>
          <w:rFonts w:hint="default"/>
          <w:lang w:val="en-IN"/>
        </w:rPr>
        <w:t>i</w:t>
      </w:r>
      <w:bookmarkStart w:id="0" w:name="_GoBack"/>
      <w:bookmarkEnd w:id="0"/>
      <w:r>
        <w:rPr>
          <w:rFonts w:hint="default"/>
          <w:lang w:val="en-IN"/>
        </w:rPr>
        <w:t>am-rtk</w:t>
      </w:r>
    </w:p>
    <w:p w14:paraId="01895297">
      <w:pPr>
        <w:pStyle w:val="2"/>
      </w:pPr>
      <w:r>
        <w:t>Career Objective</w:t>
      </w:r>
    </w:p>
    <w:p w14:paraId="04EED233">
      <w:r>
        <w:t>Motivated and detail-oriented MCA student specializing in</w:t>
      </w:r>
      <w:r>
        <w:rPr>
          <w:b/>
          <w:bCs/>
        </w:rPr>
        <w:t xml:space="preserve"> Artificial Intelligenc</w:t>
      </w:r>
      <w:r>
        <w:t xml:space="preserve">e and </w:t>
      </w:r>
      <w:r>
        <w:rPr>
          <w:b/>
          <w:bCs/>
        </w:rPr>
        <w:t>Machine Learning</w:t>
      </w:r>
      <w:r>
        <w:t>, with a strong foundation in programming and problem-solving. Seeking opportunities to apply my technical skills and knowledge to contribute to innovative projects while gaining industry experience.</w:t>
      </w:r>
    </w:p>
    <w:p w14:paraId="07C46678">
      <w:pPr>
        <w:pStyle w:val="2"/>
      </w:pPr>
      <w:r>
        <w:t>Education</w:t>
      </w:r>
    </w:p>
    <w:p w14:paraId="4B5CDC0A">
      <w:r>
        <w:rPr>
          <w:b/>
          <w:bCs/>
        </w:rPr>
        <w:t>Master of Computer Applications (MCA)</w:t>
      </w:r>
      <w:r>
        <w:t xml:space="preserve"> – AI &amp; ML Specialization</w:t>
      </w:r>
      <w:r>
        <w:br w:type="textWrapping"/>
      </w:r>
      <w:r>
        <w:t>Galgotias University (Pursuing)</w:t>
      </w:r>
      <w:r>
        <w:br w:type="textWrapping"/>
      </w:r>
      <w:r>
        <w:t>Expected Graduation: 2027</w:t>
      </w:r>
    </w:p>
    <w:p w14:paraId="68F684AC">
      <w:r>
        <w:rPr>
          <w:b/>
          <w:bCs/>
        </w:rPr>
        <w:t>Bachelor of Computer Applications (BCA)</w:t>
      </w:r>
      <w:r>
        <w:br w:type="textWrapping"/>
      </w:r>
      <w:r>
        <w:t>Shri Ram College(MUZAFFARNAGAR)</w:t>
      </w:r>
      <w:r>
        <w:br w:type="textWrapping"/>
      </w:r>
      <w:r>
        <w:t>Graduated: 2025 | Secured: 70%</w:t>
      </w:r>
    </w:p>
    <w:p w14:paraId="2DA36856">
      <w:pPr>
        <w:pStyle w:val="2"/>
      </w:pPr>
      <w:r>
        <w:t>Technical Skills</w:t>
      </w:r>
    </w:p>
    <w:p w14:paraId="31735ADE">
      <w:r>
        <w:t>Programming Languages: C, Java, Python</w:t>
      </w:r>
    </w:p>
    <w:p w14:paraId="2C7A0A3B">
      <w:r>
        <w:t>Core Competencies: Object-Oriented Programming (OOP), Data Structures &amp; Algorithms, Database Management</w:t>
      </w:r>
    </w:p>
    <w:p w14:paraId="2187CFF7">
      <w:r>
        <w:t>Specialization: Fundamentals of Artificial Intelligence, Machine Learning, and Data Analysis</w:t>
      </w:r>
    </w:p>
    <w:p w14:paraId="0EE79D69">
      <w:r>
        <w:t>Tools &amp; Platforms: Git, VS Code</w:t>
      </w:r>
    </w:p>
    <w:p w14:paraId="5201B5B2">
      <w:pPr>
        <w:pStyle w:val="2"/>
      </w:pPr>
      <w:r>
        <w:t>Academic Projects</w:t>
      </w:r>
    </w:p>
    <w:p w14:paraId="0C1EA265">
      <w:r>
        <w:rPr>
          <w:b/>
          <w:bCs/>
        </w:rPr>
        <w:t>Student Management System (Java + MySQL)</w:t>
      </w:r>
      <w:r>
        <w:t xml:space="preserve"> – Designed and implemented a console-based management system to store and manage student records efficiently.</w:t>
      </w:r>
    </w:p>
    <w:p w14:paraId="5E3ED082">
      <w:r>
        <w:rPr>
          <w:b/>
          <w:bCs/>
        </w:rPr>
        <w:t>Basic Calculator (Python GUI)</w:t>
      </w:r>
      <w:r>
        <w:t xml:space="preserve"> – Developed a simple GUI-based calculator using Python’s Tkinter library.</w:t>
      </w:r>
    </w:p>
    <w:p w14:paraId="07933F5A">
      <w:r>
        <w:rPr>
          <w:b/>
          <w:bCs/>
        </w:rPr>
        <w:t>Library Management System (C Language)</w:t>
      </w:r>
      <w:r>
        <w:t xml:space="preserve"> – Implemented a menu-driven application to manage book records and transactions.</w:t>
      </w:r>
    </w:p>
    <w:p w14:paraId="5606E6D6">
      <w:pPr>
        <w:pStyle w:val="2"/>
      </w:pPr>
      <w:r>
        <w:t>Certifications</w:t>
      </w:r>
    </w:p>
    <w:p w14:paraId="124B24A0">
      <w:r>
        <w:t>Python for Everybody – Coursera</w:t>
      </w:r>
    </w:p>
    <w:p w14:paraId="3A7338E4">
      <w:r>
        <w:t>Introduction to Machine Learning – NPTEL / Udemy</w:t>
      </w:r>
    </w:p>
    <w:p w14:paraId="6E4287E5">
      <w:r>
        <w:t>Java Programming – Infosys Springboard</w:t>
      </w:r>
    </w:p>
    <w:p w14:paraId="377C84E0">
      <w:pPr>
        <w:pStyle w:val="2"/>
      </w:pPr>
      <w:r>
        <w:t>Strengths</w:t>
      </w:r>
    </w:p>
    <w:p w14:paraId="1273C282">
      <w:pPr>
        <w:rPr>
          <w:rFonts w:hint="default"/>
          <w:lang w:val="en-IN"/>
        </w:rPr>
      </w:pPr>
      <w:r>
        <w:t>Strong problem-solving and analytical skills</w:t>
      </w:r>
    </w:p>
    <w:p w14:paraId="7BF1F816">
      <w:r>
        <w:t>Ability to learn new technologies quickly</w:t>
      </w:r>
    </w:p>
    <w:p w14:paraId="0ED41498">
      <w:r>
        <w:t>Team player with good communication skills</w:t>
      </w:r>
    </w:p>
    <w:p w14:paraId="362A7588">
      <w:pPr>
        <w:pStyle w:val="2"/>
      </w:pPr>
      <w:r>
        <w:t>Hobbies &amp; Interests</w:t>
      </w:r>
    </w:p>
    <w:p w14:paraId="13537806">
      <w:r>
        <w:t>Exploring AI/ML applications</w:t>
      </w:r>
    </w:p>
    <w:p w14:paraId="24966781">
      <w:r>
        <w:t>Competitive coding and hackathons</w:t>
      </w:r>
    </w:p>
    <w:p w14:paraId="710B093E">
      <w:r>
        <w:t>Reading tech blogs and research papers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B47730"/>
    <w:rsid w:val="00034616"/>
    <w:rsid w:val="0006063C"/>
    <w:rsid w:val="0015074B"/>
    <w:rsid w:val="0029639D"/>
    <w:rsid w:val="00326F90"/>
    <w:rsid w:val="006C0627"/>
    <w:rsid w:val="009C2A45"/>
    <w:rsid w:val="00AA1D8D"/>
    <w:rsid w:val="00B47730"/>
    <w:rsid w:val="00CB0664"/>
    <w:rsid w:val="00FC693F"/>
    <w:rsid w:val="0D5154DB"/>
    <w:rsid w:val="1D096B6B"/>
    <w:rsid w:val="70E84A8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1" w:themeColor="accent1" w:themeShade="7F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43734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36C09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43F61" w:themeColor="accent1" w:themeShade="7F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</w:rPr>
  </w:style>
  <w:style w:type="character" w:customStyle="1" w:styleId="158">
    <w:name w:val="Subtle Emphasis"/>
    <w:basedOn w:val="11"/>
    <w:qFormat/>
    <w:uiPriority w:val="19"/>
    <w:rPr>
      <w:i/>
      <w:iCs/>
      <w:color w:val="7F7F7F" w:themeColor="text1" w:themeTint="7F"/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223</Words>
  <Characters>1520</Characters>
  <Lines>12</Lines>
  <Paragraphs>3</Paragraphs>
  <TotalTime>1330</TotalTime>
  <ScaleCrop>false</ScaleCrop>
  <LinksUpToDate>false</LinksUpToDate>
  <CharactersWithSpaces>1711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Ritik Kumar</cp:lastModifiedBy>
  <dcterms:modified xsi:type="dcterms:W3CDTF">2026-06-08T20:02:40Z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A91234D734644FD2B99AF9AD01046CF5_12</vt:lpwstr>
  </property>
  <property fmtid="{D5CDD505-2E9C-101B-9397-08002B2CF9AE}" pid="4" name="KSOTemplateDocerSaveRecord">
    <vt:lpwstr>eyJoZGlkIjoiM2IzMTE0ZDYxYjQzZDc3N2RjMzY2MTFlMjZkODAyNDciLCJ1c2VySWQiOiI1Njc2MTc0NjgwMTAifQ==</vt:lpwstr>
  </property>
</Properties>
</file>